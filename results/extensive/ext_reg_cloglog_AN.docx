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AN (cloglog,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AN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0.9957***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0.9957***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0.9957***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0.9958***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0.9951***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[0.9951, 0.9963]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[0.9950, 0.9964]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[0.9945, 0.9956]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[0.9951, 0.9963]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[0.9951, 0.9965]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[0.9946, 0.9956]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[1.000041, 1.000051]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[1.000043, 1.000055]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[1.000039, 1.000047]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[1.000041, 1.000050]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[1.000040, 1.000052]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[1.000039, 1.000046]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0.99923**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1.00063*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1.00095***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0.99899***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1.00054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1.00072**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[0.99856, 0.99989]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[0.99998, 1.00128]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[1.00032, 1.00158]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[0.99833, 0.99965]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[0.99989, 1.00120]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[1.00009, 1.00136]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[0.78,    0.84]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[0.72,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[0.72,    0.76]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[0.79,    0.85]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[0.73,    0.78]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[0.73,    0.77]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[0.61,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[0.61,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[0.61,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[0.63,    0.66]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[0.63,    0.65]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[0.63,    0.65]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[1.66,    1.81]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[1.82,    1.96]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[1.81,    1.95]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[1.71,    1.86]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[1.86,    2.00]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[1.85,    1.99]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[1.26,    1.70]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[1.48,    1.87]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[1.49,    1.89]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[1.18,    1.60]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[1.39,    1.77]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[1.41,    1.79]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[0.47,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[2.98,    3.70]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[3.57,    4.26]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[3.56,    4.24]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[2.38,    2.88]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[2.84,    3.31]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[2.83,    3.29]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3.61***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[2.50,    3.72]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[3.19,    4.31]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[3.19,    4.32]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[2.43,    3.59]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[3.11,    4.19]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[3.11,    4.20]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3,992,075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160,402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Log-likelihood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-360797.4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-412636.7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-412483.2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-371978.2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-427353.6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-427173.8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