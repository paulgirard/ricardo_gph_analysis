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cloglog, year fixed effects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7800" w:type="dxa"/>
            <w:gridSpan w:val="5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7800" w:type="dxa"/>
            <w:gridSpan w:val="5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Time since appearance with zero trade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Tibi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LouvainMaxtrade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LouvainTibirescale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IntraMax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AN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56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0.9970***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0.9976***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0.9969***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0.9980***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0.9957***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[0.9963, 0.9976]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[0.9970, 0.9982]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[0.9963, 0.9976]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[0.9974, 0.9987]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[0.9951, 0.9963]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1.000044***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1.000042***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1.000043***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1.000040***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1.000046***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[1.000039, 1.000049]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[1.000037, 1.000047]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[1.000038, 1.000048]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[1.000035, 1.000045]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[1.000041, 1.000051]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0.99120***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0.99086***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0.99147***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0.99048***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0.99923**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[0.99034, 0.99206]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[0.99002, 0.99170]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[0.99047, 0.99246]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[0.98957, 0.99139]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[0.99856, 0.99989]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1.33***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1.30***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0.81***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[1.10,    1.19]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[1.29,    1.38]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[1.24,    1.35]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[1.43,    1.54]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[0.78,    0.84]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0.63***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[0.66,    0.68]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[0.67,    0.69]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[0.66,    0.69]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[0.67,    0.69]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[0.61,    0.64]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1.70***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1.70***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1.71***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1.73***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[1.64,    1.77]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[1.64,    1.77]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[1.64,    1.78]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[1.63,    1.76]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[1.66,    1.81]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1.44***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1.44***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1.43***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1.45***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1.46***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[1.25,    1.66]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[1.26,    1.66]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[1.24,    1.64]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[1.27,    1.66]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[1.26,    1.70]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[0.42,    0.64]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[0.42,    0.64]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[0.42,    0.64]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[0.43,    0.65]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[0.42,    0.64]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3.35***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3.35***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3.36***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3.29***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3.32***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[3.01,    3.73]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[3.01,    3.73]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[3.02,    3.74]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[2.96,    3.66]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[2.98,    3.70]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3.24***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3.27***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3.25***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3.22***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3.05***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[2.68,    3.92]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[2.70,    3.95]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[2.69,    3.93]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[2.66,    3.90]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[2.50,    3.72]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Log-likelihood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-360788.2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-360752.8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-360871.9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-360692.3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-360797.4</w:t>
            </w:r>
          </w:p>
        </w:tc>
      </w:tr>
      <w:tr>
        <w:tc>
          <w:tcPr>
            <w:gridSpan w:val="6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