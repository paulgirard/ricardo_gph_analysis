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a="http://schemas.openxmlformats.org/drawingml/2006/main" xmlns:a14="http://schemas.microsoft.com/office/drawing/2010/main" xmlns:wp="http://schemas.openxmlformats.org/drawingml/2006/wordprocessingDrawing" xmlns:wp14="http://schemas.microsoft.com/office/word/2010/wordprocessingDrawing" xmlns:mc="http://schemas.openxmlformats.org/markup-compatibility/2006" xmlns:m="http://schemas.openxmlformats.org/officeDocument/2006/math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tbl>
      <w:tblPr>
        <w:tblStyle w:val="TableGrid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gridSpan w:val="7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  <w:r>
              <w:t xml:space="preserve">Community definition : LouvainTibirescale (reghdfe, year fixed effects)</w:t>
            </w:r>
          </w:p>
        </w:tc>
      </w:tr>
      <w:tr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4011" w:type="dxa"/>
            <w:gridSpan w:val="3"/>
            <w:tcBorders>
              <w:top w:val="single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Start trade (excluding very small flows and failed splits)</w:t>
            </w:r>
          </w:p>
        </w:tc>
        <w:tc>
          <w:tcPr>
            <w:tcW w:w="4011" w:type="dxa"/>
            <w:gridSpan w:val="3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Start trade (including very small flows and failed splits)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Years of existence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Time since appearance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Time since appearance with zero trade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Years of existence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Time since appearance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Time since appearance with zero trade</w:t>
            </w:r>
          </w:p>
        </w:tc>
      </w:tr>
      <w:tr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Hazard (years)</w:t>
            </w:r>
          </w:p>
        </w:tc>
        <w:tc>
          <w:tcPr>
            <w:tcW w:w="1337" w:type="dxa"/>
            <w:tcBorders>
              <w:top w:val="single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-3.89e-04***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-1.04e-04***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9.01e-05***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-3.93e-04***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-1.11e-04***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7.83e-05***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[-4.48e-04, -3.30e-04]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[-1.15e-04, -9.25e-05]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[8.75e-05,  9.27e-05]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[-4.56e-04, -3.30e-04]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[-1.23e-04, -9.83e-05]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[6.57e-05,  9.09e-05]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Hazard²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2.23e-05***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1.09e-06***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6.01e-08***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2.28e-05***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1.19e-06***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3.24e-07***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[2.00e-05,  2.47e-05]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[9.99e-07,  1.19e-06]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[1.92e-08,  1.01e-07]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[2.02e-05,  2.54e-05]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[1.09e-06,  1.30e-06]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[1.92e-07,  4.56e-07]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Nb. years in same community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-1.33e-04***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-9.47e-05***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-2.88e-04***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-1.51e-04***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-1.19e-04***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-2.95e-04***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[-1.58e-04, -1.08e-04]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[-1.16e-04, -7.29e-05]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[-3.08e-04, -2.69e-04]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[-1.78e-04, -1.24e-04]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[-1.43e-04, -9.59e-05]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[-3.16e-04, -2.74e-04]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Share years in same community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0.005***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0.004***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0.009***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0.004***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0.004***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0.007***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[0.004,   0.005]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[0.003,   0.004]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[0.008,   0.009]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[0.004,   0.005]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[0.003,   0.004]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[0.007,   0.008]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Ln(distance)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-0.006***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-0.006***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-0.008***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-0.006***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-0.006***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-0.008***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[-0.006,  -0.006]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[-0.006,  -0.006]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[-0.008,  -0.008]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[-0.006,  -0.006]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[-0.006,  -0.006]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[-0.008,  -0.008]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Same empire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0.006***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0.006***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0.007***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0.007***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0.007***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0.008***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[0.006,   0.007]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[0.006,   0.007]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[0.006,   0.007]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[0.007,   0.008]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[0.007,   0.008]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[0.007,   0.008]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Contiguity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0.032***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0.032***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0.032***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0.030***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0.030***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0.029***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[0.027,   0.038]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[0.027,   0.038]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[0.025,   0.039]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[0.025,   0.036]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[0.025,   0.036]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[0.022,   0.035]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Conflict (MID)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-0.003***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-0.003***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-0.005***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-0.003***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-0.003***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-0.003***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[-0.005,  -0.002]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[-0.005,  -0.002]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[-0.007,  -0.003]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[-0.004,  -0.001]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[-0.004,  -0.001]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[-0.005,  -0.001]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Alliance (ATOP)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0.006***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0.006***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0.008***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0.006***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0.006***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0.006***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[0.006,   0.006]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[0.006,   0.006]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[0.007,   0.008]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[0.006,   0.006]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[0.005,   0.006]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[0.006,   0.007]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Trade agreement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0.019***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0.019***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0.020***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0.019***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0.019***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0.019***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[0.015,   0.023]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[0.015,   0.023]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[0.015,   0.025]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[0.015,   0.023]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[0.015,   0.023]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[0.014,   0.024]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Observations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6,190,724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6,190,724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5,139,614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6,030,436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6,030,436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5,058,235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Pairs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240,905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240,905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166,232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240,117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240,117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165,962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R²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0.017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0.017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0.016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0.019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0.019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0.018</w:t>
            </w:r>
          </w:p>
        </w:tc>
      </w:tr>
      <w:tr>
        <w:tc>
          <w:tcPr>
            <w:gridSpan w:val="7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 w:lineRule="auto"/>
            </w:pPr>
            <w:r>
              <w:t xml:space="preserve">*** p&lt;.01, ** p&lt;.05, * p&lt;.1</w:t>
              <w:br w:type="textWrapping"/>
            </w:r>
            <w:r>
              <w:t xml:space="preserve">95 % confidence intervals in brackets.</w:t>
              <w:br w:type="textWrapping"/>
            </w:r>
            <w:r>
              <w:t xml:space="preserve">dur3 = dur_n_fs for flag_trade_entry_n_fs ; dur3_incl_fs for flag_trade_entry_incl_fs.</w:t>
            </w:r>
          </w:p>
        </w:tc>
      </w:tr>
    </w:tbl>
    <w:p>
      <w:r>
        <w:t/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a="http://schemas.openxmlformats.org/drawingml/2006/main" xmlns:a14="http://schemas.microsoft.com/office/drawing/2010/main" xmlns:wp="http://schemas.openxmlformats.org/drawingml/2006/wordprocessingDrawing" xmlns:wp14="http://schemas.microsoft.com/office/word/2010/wordprocessingDrawing" xmlns:mc="http://schemas.openxmlformats.org/markup-compatibility/2006" xmlns:m="http://schemas.openxmlformats.org/officeDocument/2006/math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a="http://schemas.openxmlformats.org/drawingml/2006/main" xmlns:a14="http://schemas.microsoft.com/office/drawing/2010/main" xmlns:wp="http://schemas.openxmlformats.org/drawingml/2006/wordprocessingDrawing" xmlns:wp14="http://schemas.microsoft.com/office/word/2010/wordprocessingDrawing" xmlns:mc="http://schemas.openxmlformats.org/markup-compatibility/2006" xmlns:m="http://schemas.openxmlformats.org/officeDocument/2006/math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