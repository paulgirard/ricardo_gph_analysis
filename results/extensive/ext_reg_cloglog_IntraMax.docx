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Community definition : IntraMax (cloglog, year fixed effects)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4011" w:type="dxa"/>
            <w:gridSpan w:val="3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(excluding very small flows and failed splits)</w:t>
            </w:r>
          </w:p>
        </w:tc>
        <w:tc>
          <w:tcPr>
            <w:tcW w:w="4011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(including very small flows and failed splits)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 with zero trade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Years of existence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 with zero trade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Years of existence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IntraMax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IntraMax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IntraMax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IntraMax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IntraMax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IntraMax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 (years)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0.9980***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0.9998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0.9964***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0.9980***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0.9996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0.9964***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[0.9974, 0.9987]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[0.9990, 1.0005]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[0.9959, 0.9970]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[0.9974, 0.9986]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[0.9988, 1.0003]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[0.9959, 0.9970]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Hazard²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1.000039***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1.000042***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[1.000035, 1.000045]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[1.000041, 1.000053]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[1.000039, 1.000046]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[1.000035, 1.000044]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[1.000039, 1.000051]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[1.000038, 1.000046]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Nb.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0.99048***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0.98637***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0.99246***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0.99039***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0.98706***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0.99227***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[0.98957, 0.99139]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[0.98519, 0.98754]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[0.99156, 0.99337]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[0.98950, 0.99127]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[0.98591, 0.98822]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[0.99138, 0.99316]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Share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1.29***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[1.43,    1.54]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[1.41,    1.51]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[1.26,    1.34]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[1.41,    1.51]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[1.37,    1.46]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[1.25,    1.33]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Ln(distance)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0.69***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[0.67,    0.69]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[0.67,    0.68]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[0.67,    0.69]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[0.69,    0.71]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[0.68,    0.70]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[0.69,    0.70]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Same empire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[1.63,    1.76]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[1.79,    1.92]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[1.78,    1.90]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[1.68,    1.81]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[1.84,    1.97]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[1.82,    1.95]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Contiguity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1.56***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[1.27,    1.66]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[1.47,    1.84]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[1.47,    1.84]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[1.18,    1.57]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[1.38,    1.75]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[1.39,    1.75]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Conflict (MID)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0.66***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[0.43,    0.65]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[0.49,    0.70]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[0.50,    0.70]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[0.47,    0.70]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[0.55,    0.77]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[0.56,    0.78]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Alliance (ATOP)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2.60***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3.06***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[2.96,    3.66]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[3.53,    4.20]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[3.57,    4.25]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[2.37,    2.86]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[2.81,    3.27]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[2.84,    3.30]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Trade agreement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3.75***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3.78***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[2.66,    3.90]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[3.33,    4.47]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[3.36,    4.51]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[2.57,    3.74]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[3.24,    4.33]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[3.27,    4.37]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4,147,820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3,992,075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Pairs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161,646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160,402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Log-likelihood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-360692.3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-412647.7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-412640.1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-371865.1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-427389.2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-427318.8</w:t>
            </w:r>
          </w:p>
        </w:tc>
      </w:tr>
      <w:tr>
        <w:tc>
          <w:tcPr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t xml:space="preserve">*** p&lt;.01, ** p&lt;.05, * p&lt;.1</w:t>
              <w:br w:type="textWrapping"/>
            </w:r>
            <w:r>
              <w:t xml:space="preserve">95 % confidence intervals in brackets.</w:t>
              <w:br w:type="textWrapping"/>
            </w:r>
            <w:r>
              <w:t xml:space="preserve">dur3 = dur_n_fs for flag_trade_entry_n_fs ; dur3_incl_fs for flag_trade_entry_incl_fs.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