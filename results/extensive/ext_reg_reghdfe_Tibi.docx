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Tibi (reghdfe,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dur3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-8.32e-05***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-9.85e-05***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4.77e-05***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-8.37e-05***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-1.05e-04***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-3.05e-04***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[-9.78e-05, -6.86e-05]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[-1.10e-04, -8.69e-05]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[4.13e-05,  5.42e-05]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[-9.93e-05, -6.80e-05]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[-1.18e-04, -9.29e-05]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[-3.11e-04, -2.99e-04]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-2.29e-08***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1.20e-06***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1.62e-07***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[1.30e-06,  1.59e-06]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[1.00e-06,  1.19e-06]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[-2.63e-08, -1.96e-08]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[1.32e-06,  1.64e-06]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[1.10e-06,  1.31e-06]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[1.59e-07,  1.65e-07]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-1.60e-04***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-1.09e-04***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-8.23e-05***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-1.75e-04***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-1.29e-04***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-1.36e-04***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[-1.78e-04, -1.42e-04]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[-1.25e-04, -9.34e-05]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[-9.36e-05, -7.10e-05]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[-1.94e-04, -1.55e-04]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[-1.45e-04, -1.12e-04]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[-1.49e-04, -1.24e-04]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[0.002,   0.003]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[0.001,   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[0.001,   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[0.001,   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[0.000,   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[-0.001,   0.000]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[-0.007,  -0.006]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[0.007,   0.008]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[0.027,   0.038]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[0.026,   0.037]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[0.025,   0.036]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[0.024,   0.036]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[-0.005,  -0.002]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[-0.004,  -0.001]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[-0.003,  -0.001]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[0.003,   0.004]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[0.005,   0.005]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   0.023]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